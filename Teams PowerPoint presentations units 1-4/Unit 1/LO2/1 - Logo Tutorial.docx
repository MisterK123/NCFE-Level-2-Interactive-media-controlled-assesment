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2332A3" w14:textId="77777777" w:rsidR="00D720CF" w:rsidRPr="00D720CF" w:rsidRDefault="00D720CF" w:rsidP="00D720CF">
      <w:pPr>
        <w:pStyle w:val="Heading1"/>
        <w:rPr>
          <w:rFonts w:eastAsia="Times New Roman"/>
          <w:lang w:eastAsia="en-GB"/>
        </w:rPr>
      </w:pPr>
      <w:r w:rsidRPr="00D720CF">
        <w:rPr>
          <w:rFonts w:eastAsia="Times New Roman"/>
          <w:lang w:eastAsia="en-GB"/>
        </w:rPr>
        <w:t>How to Create the Layer Styles</w:t>
      </w:r>
    </w:p>
    <w:p w14:paraId="095A80F1" w14:textId="77777777" w:rsidR="00D720CF" w:rsidRPr="00D720CF" w:rsidRDefault="00D720CF" w:rsidP="00D720CF">
      <w:pPr>
        <w:rPr>
          <w:b/>
          <w:sz w:val="20"/>
          <w:szCs w:val="32"/>
          <w:lang w:eastAsia="en-GB"/>
        </w:rPr>
      </w:pPr>
      <w:r w:rsidRPr="00D720CF">
        <w:rPr>
          <w:b/>
          <w:sz w:val="20"/>
          <w:szCs w:val="32"/>
          <w:lang w:eastAsia="en-GB"/>
        </w:rPr>
        <w:t>Step 1</w:t>
      </w:r>
    </w:p>
    <w:p w14:paraId="70115C57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Open Photoshop, and go to File &gt; New to create a new document.</w:t>
      </w:r>
    </w:p>
    <w:p w14:paraId="651057AF" w14:textId="77777777" w:rsidR="00D720CF" w:rsidRDefault="00D720CF" w:rsidP="00D720CF">
      <w:pPr>
        <w:rPr>
          <w:sz w:val="16"/>
          <w:szCs w:val="24"/>
          <w:lang w:eastAsia="en-GB"/>
        </w:rPr>
      </w:pPr>
    </w:p>
    <w:p w14:paraId="3F00CBEF" w14:textId="77777777" w:rsidR="00D720CF" w:rsidRPr="00D720CF" w:rsidRDefault="00D720CF" w:rsidP="00D720CF">
      <w:pPr>
        <w:rPr>
          <w:sz w:val="16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00EE3811" wp14:editId="4DE99C99">
            <wp:extent cx="3637429" cy="2705091"/>
            <wp:effectExtent l="0" t="0" r="127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777" cy="271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773A" w14:textId="77777777" w:rsidR="00D720CF" w:rsidRPr="00D720CF" w:rsidRDefault="00D720CF" w:rsidP="00D720CF">
      <w:pPr>
        <w:rPr>
          <w:b/>
          <w:sz w:val="20"/>
          <w:szCs w:val="32"/>
          <w:lang w:eastAsia="en-GB"/>
        </w:rPr>
      </w:pPr>
      <w:r w:rsidRPr="00D720CF">
        <w:rPr>
          <w:b/>
          <w:sz w:val="20"/>
          <w:szCs w:val="32"/>
          <w:lang w:eastAsia="en-GB"/>
        </w:rPr>
        <w:t>Step 2</w:t>
      </w:r>
    </w:p>
    <w:p w14:paraId="3996B906" w14:textId="77777777" w:rsidR="00D720CF" w:rsidRDefault="00D720CF" w:rsidP="00D720CF">
      <w:pPr>
        <w:rPr>
          <w:sz w:val="18"/>
          <w:szCs w:val="27"/>
          <w:lang w:eastAsia="en-GB"/>
        </w:rPr>
      </w:pPr>
      <w:r>
        <w:rPr>
          <w:sz w:val="18"/>
          <w:szCs w:val="27"/>
          <w:lang w:eastAsia="en-GB"/>
        </w:rPr>
        <w:t xml:space="preserve">Hold </w:t>
      </w:r>
      <w:r>
        <w:rPr>
          <w:b/>
          <w:sz w:val="18"/>
          <w:szCs w:val="27"/>
          <w:lang w:eastAsia="en-GB"/>
        </w:rPr>
        <w:t>ctrl</w:t>
      </w:r>
      <w:r>
        <w:rPr>
          <w:sz w:val="18"/>
          <w:szCs w:val="27"/>
          <w:lang w:eastAsia="en-GB"/>
        </w:rPr>
        <w:t xml:space="preserve"> and press </w:t>
      </w:r>
      <w:r>
        <w:rPr>
          <w:b/>
          <w:sz w:val="18"/>
          <w:szCs w:val="27"/>
          <w:lang w:eastAsia="en-GB"/>
        </w:rPr>
        <w:t>A</w:t>
      </w:r>
      <w:r>
        <w:rPr>
          <w:sz w:val="18"/>
          <w:szCs w:val="27"/>
          <w:lang w:eastAsia="en-GB"/>
        </w:rPr>
        <w:t xml:space="preserve"> (everything should now be highlighted)</w:t>
      </w:r>
    </w:p>
    <w:p w14:paraId="6644E38F" w14:textId="77777777" w:rsidR="00D720CF" w:rsidRDefault="00D720CF" w:rsidP="00D720CF">
      <w:pPr>
        <w:rPr>
          <w:sz w:val="18"/>
          <w:szCs w:val="27"/>
          <w:lang w:eastAsia="en-GB"/>
        </w:rPr>
      </w:pPr>
      <w:r>
        <w:rPr>
          <w:sz w:val="18"/>
          <w:szCs w:val="27"/>
          <w:lang w:eastAsia="en-GB"/>
        </w:rPr>
        <w:t xml:space="preserve">Click </w:t>
      </w:r>
      <w:r>
        <w:rPr>
          <w:b/>
          <w:sz w:val="18"/>
          <w:szCs w:val="27"/>
          <w:lang w:eastAsia="en-GB"/>
        </w:rPr>
        <w:t>Edit</w:t>
      </w:r>
      <w:r>
        <w:rPr>
          <w:sz w:val="18"/>
          <w:szCs w:val="27"/>
          <w:lang w:eastAsia="en-GB"/>
        </w:rPr>
        <w:t xml:space="preserve"> then </w:t>
      </w:r>
      <w:r>
        <w:rPr>
          <w:b/>
          <w:sz w:val="18"/>
          <w:szCs w:val="27"/>
          <w:lang w:eastAsia="en-GB"/>
        </w:rPr>
        <w:t xml:space="preserve">Fill </w:t>
      </w:r>
      <w:r>
        <w:rPr>
          <w:sz w:val="18"/>
          <w:szCs w:val="27"/>
          <w:lang w:eastAsia="en-GB"/>
        </w:rPr>
        <w:t>using the colour #282828</w:t>
      </w:r>
    </w:p>
    <w:p w14:paraId="7BDAD09E" w14:textId="77777777" w:rsidR="00D720CF" w:rsidRDefault="00D720CF" w:rsidP="00D720CF">
      <w:pPr>
        <w:rPr>
          <w:sz w:val="18"/>
          <w:szCs w:val="27"/>
          <w:lang w:eastAsia="en-GB"/>
        </w:rPr>
      </w:pPr>
      <w:r>
        <w:rPr>
          <w:noProof/>
          <w:lang w:eastAsia="en-GB"/>
        </w:rPr>
        <w:drawing>
          <wp:inline distT="0" distB="0" distL="0" distR="0" wp14:anchorId="64A2037F" wp14:editId="366CFD79">
            <wp:extent cx="3930793" cy="4323229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123" cy="432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3E47" w14:textId="77777777" w:rsidR="00D720CF" w:rsidRDefault="00D720CF" w:rsidP="00D720CF">
      <w:pPr>
        <w:rPr>
          <w:sz w:val="18"/>
          <w:szCs w:val="27"/>
          <w:lang w:eastAsia="en-GB"/>
        </w:rPr>
      </w:pPr>
    </w:p>
    <w:p w14:paraId="639BED74" w14:textId="77777777" w:rsidR="00D720CF" w:rsidRPr="00D720CF" w:rsidRDefault="00D720CF" w:rsidP="00D720CF">
      <w:pPr>
        <w:rPr>
          <w:sz w:val="18"/>
          <w:szCs w:val="27"/>
          <w:lang w:eastAsia="en-GB"/>
        </w:rPr>
      </w:pPr>
    </w:p>
    <w:p w14:paraId="6FF155CD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lastRenderedPageBreak/>
        <w:t>Pick the Type Tool (T) with these settings:</w:t>
      </w:r>
    </w:p>
    <w:p w14:paraId="18759170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Font: </w:t>
      </w:r>
      <w:r>
        <w:rPr>
          <w:sz w:val="18"/>
          <w:szCs w:val="27"/>
          <w:lang w:eastAsia="en-GB"/>
        </w:rPr>
        <w:t xml:space="preserve">(Your choice, I used </w:t>
      </w:r>
      <w:r>
        <w:rPr>
          <w:b/>
          <w:sz w:val="18"/>
          <w:szCs w:val="27"/>
          <w:lang w:eastAsia="en-GB"/>
        </w:rPr>
        <w:t>Copperplate Gothic Bold</w:t>
      </w:r>
      <w:r>
        <w:rPr>
          <w:sz w:val="18"/>
          <w:szCs w:val="27"/>
          <w:lang w:eastAsia="en-GB"/>
        </w:rPr>
        <w:t>)</w:t>
      </w:r>
    </w:p>
    <w:p w14:paraId="715921D1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Font Size: 127 pt</w:t>
      </w:r>
    </w:p>
    <w:p w14:paraId="03734E9C" w14:textId="77777777" w:rsid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Color: White</w:t>
      </w:r>
    </w:p>
    <w:p w14:paraId="799B5790" w14:textId="77777777" w:rsidR="00D720CF" w:rsidRDefault="00D720CF" w:rsidP="00D720CF">
      <w:pPr>
        <w:rPr>
          <w:sz w:val="18"/>
          <w:szCs w:val="27"/>
          <w:lang w:eastAsia="en-GB"/>
        </w:rPr>
      </w:pPr>
      <w:r>
        <w:rPr>
          <w:noProof/>
          <w:lang w:eastAsia="en-GB"/>
        </w:rPr>
        <w:drawing>
          <wp:inline distT="0" distB="0" distL="0" distR="0" wp14:anchorId="0E44D8BC" wp14:editId="023B6C9B">
            <wp:extent cx="5990665" cy="508857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7091" cy="51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258C" w14:textId="77777777" w:rsidR="00684A0B" w:rsidRDefault="00684A0B" w:rsidP="00D720CF">
      <w:pPr>
        <w:rPr>
          <w:sz w:val="18"/>
          <w:szCs w:val="27"/>
          <w:lang w:eastAsia="en-GB"/>
        </w:rPr>
      </w:pPr>
      <w:r>
        <w:rPr>
          <w:sz w:val="18"/>
          <w:szCs w:val="27"/>
          <w:lang w:eastAsia="en-GB"/>
        </w:rPr>
        <w:t>Click the button at the far right in the image above and the menu below should appear.</w:t>
      </w:r>
    </w:p>
    <w:p w14:paraId="2A5C5DFA" w14:textId="77777777" w:rsidR="00684A0B" w:rsidRPr="00684A0B" w:rsidRDefault="00684A0B" w:rsidP="00D720CF">
      <w:pPr>
        <w:rPr>
          <w:sz w:val="18"/>
          <w:szCs w:val="27"/>
          <w:lang w:eastAsia="en-GB"/>
        </w:rPr>
      </w:pPr>
      <w:r>
        <w:rPr>
          <w:sz w:val="18"/>
          <w:szCs w:val="27"/>
          <w:lang w:eastAsia="en-GB"/>
        </w:rPr>
        <w:t xml:space="preserve">For the </w:t>
      </w:r>
      <w:r>
        <w:rPr>
          <w:b/>
          <w:sz w:val="18"/>
          <w:szCs w:val="27"/>
          <w:lang w:eastAsia="en-GB"/>
        </w:rPr>
        <w:t>V/A</w:t>
      </w:r>
      <w:r>
        <w:rPr>
          <w:sz w:val="18"/>
          <w:szCs w:val="27"/>
          <w:lang w:eastAsia="en-GB"/>
        </w:rPr>
        <w:t xml:space="preserve"> option, enter -25.</w:t>
      </w:r>
    </w:p>
    <w:p w14:paraId="56278D50" w14:textId="77777777" w:rsidR="00A26E70" w:rsidRDefault="00A26E70" w:rsidP="00D720CF">
      <w:pPr>
        <w:rPr>
          <w:sz w:val="18"/>
          <w:szCs w:val="27"/>
          <w:lang w:eastAsia="en-GB"/>
        </w:rPr>
      </w:pPr>
    </w:p>
    <w:p w14:paraId="486771FE" w14:textId="5D56632D" w:rsidR="00D720CF" w:rsidRPr="00D720CF" w:rsidRDefault="00684A0B" w:rsidP="00D720CF">
      <w:pPr>
        <w:rPr>
          <w:sz w:val="16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3CC234A6" wp14:editId="016AA2F2">
            <wp:extent cx="1944606" cy="21985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0884" cy="220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F1CB" w14:textId="77777777" w:rsidR="00684A0B" w:rsidRDefault="00684A0B" w:rsidP="00D720CF">
      <w:pPr>
        <w:rPr>
          <w:sz w:val="20"/>
          <w:szCs w:val="32"/>
          <w:lang w:eastAsia="en-GB"/>
        </w:rPr>
      </w:pPr>
    </w:p>
    <w:p w14:paraId="1124CE64" w14:textId="77777777" w:rsidR="00D720CF" w:rsidRPr="00684A0B" w:rsidRDefault="00D720CF" w:rsidP="00D720CF">
      <w:pPr>
        <w:rPr>
          <w:b/>
          <w:sz w:val="20"/>
          <w:szCs w:val="32"/>
          <w:lang w:eastAsia="en-GB"/>
        </w:rPr>
      </w:pPr>
      <w:r w:rsidRPr="00684A0B">
        <w:rPr>
          <w:b/>
          <w:sz w:val="20"/>
          <w:szCs w:val="32"/>
          <w:lang w:eastAsia="en-GB"/>
        </w:rPr>
        <w:t>Step 3</w:t>
      </w:r>
    </w:p>
    <w:p w14:paraId="4C0E9D68" w14:textId="77777777" w:rsidR="00D720CF" w:rsidRDefault="00684A0B" w:rsidP="00D720CF">
      <w:pPr>
        <w:rPr>
          <w:sz w:val="18"/>
          <w:szCs w:val="27"/>
          <w:lang w:eastAsia="en-GB"/>
        </w:rPr>
      </w:pPr>
      <w:r>
        <w:rPr>
          <w:sz w:val="18"/>
          <w:szCs w:val="27"/>
          <w:lang w:eastAsia="en-GB"/>
        </w:rPr>
        <w:t xml:space="preserve">Write </w:t>
      </w:r>
      <w:r>
        <w:rPr>
          <w:b/>
          <w:sz w:val="18"/>
          <w:szCs w:val="27"/>
          <w:lang w:eastAsia="en-GB"/>
        </w:rPr>
        <w:t>Your Company Name</w:t>
      </w:r>
      <w:r w:rsidR="00D720CF" w:rsidRPr="00D720CF">
        <w:rPr>
          <w:sz w:val="18"/>
          <w:szCs w:val="27"/>
          <w:lang w:eastAsia="en-GB"/>
        </w:rPr>
        <w:t xml:space="preserve"> (the first letter should be capital) and place it in the center of the Photoshop document (press Control-A to select the document, and then pick the Move Tool (V) and click on the Align Vertical Center and Align Horizontal Center icons).</w:t>
      </w:r>
      <w:r>
        <w:rPr>
          <w:sz w:val="18"/>
          <w:szCs w:val="27"/>
          <w:lang w:eastAsia="en-GB"/>
        </w:rPr>
        <w:t xml:space="preserve"> (These are the little bar icons next to “Show Transform Controls”.</w:t>
      </w:r>
    </w:p>
    <w:p w14:paraId="67B978C5" w14:textId="77777777" w:rsidR="00684A0B" w:rsidRPr="00684A0B" w:rsidRDefault="00684A0B" w:rsidP="00D720CF">
      <w:pPr>
        <w:rPr>
          <w:sz w:val="18"/>
          <w:szCs w:val="27"/>
          <w:lang w:eastAsia="en-GB"/>
        </w:rPr>
      </w:pPr>
      <w:r>
        <w:rPr>
          <w:sz w:val="18"/>
          <w:szCs w:val="27"/>
          <w:lang w:eastAsia="en-GB"/>
        </w:rPr>
        <w:t xml:space="preserve">You may want to shorten the name to fit on the screen if it doesn’t already. (Alternatively, you can click </w:t>
      </w:r>
      <w:r>
        <w:rPr>
          <w:b/>
          <w:sz w:val="18"/>
          <w:szCs w:val="27"/>
          <w:lang w:eastAsia="en-GB"/>
        </w:rPr>
        <w:t>Image</w:t>
      </w:r>
      <w:r>
        <w:rPr>
          <w:sz w:val="18"/>
          <w:szCs w:val="27"/>
          <w:lang w:eastAsia="en-GB"/>
        </w:rPr>
        <w:t xml:space="preserve"> then </w:t>
      </w:r>
      <w:r>
        <w:rPr>
          <w:b/>
          <w:sz w:val="18"/>
          <w:szCs w:val="27"/>
          <w:lang w:eastAsia="en-GB"/>
        </w:rPr>
        <w:t>Canvas Size</w:t>
      </w:r>
      <w:r>
        <w:rPr>
          <w:sz w:val="18"/>
          <w:szCs w:val="27"/>
          <w:lang w:eastAsia="en-GB"/>
        </w:rPr>
        <w:t xml:space="preserve"> and make the canvas wider.)</w:t>
      </w:r>
    </w:p>
    <w:p w14:paraId="515AFD2D" w14:textId="77777777" w:rsidR="00D720CF" w:rsidRDefault="00D720CF" w:rsidP="00D720CF">
      <w:pPr>
        <w:rPr>
          <w:sz w:val="16"/>
          <w:szCs w:val="24"/>
          <w:lang w:eastAsia="en-GB"/>
        </w:rPr>
      </w:pPr>
    </w:p>
    <w:p w14:paraId="2AAF787F" w14:textId="77777777" w:rsidR="00684A0B" w:rsidRPr="00D720CF" w:rsidRDefault="00684A0B" w:rsidP="00D720CF">
      <w:pPr>
        <w:rPr>
          <w:sz w:val="16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72F9D1D6" wp14:editId="74F3FA39">
            <wp:extent cx="5009029" cy="2990772"/>
            <wp:effectExtent l="0" t="0" r="127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1533" cy="299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6F1D" w14:textId="77777777" w:rsidR="00684A0B" w:rsidRDefault="00684A0B" w:rsidP="00D720CF">
      <w:pPr>
        <w:rPr>
          <w:sz w:val="20"/>
          <w:szCs w:val="32"/>
          <w:lang w:eastAsia="en-GB"/>
        </w:rPr>
      </w:pPr>
    </w:p>
    <w:p w14:paraId="46E9703F" w14:textId="51354973" w:rsidR="00D720CF" w:rsidRPr="00684A0B" w:rsidRDefault="00B90DB9" w:rsidP="00D720CF">
      <w:pPr>
        <w:rPr>
          <w:b/>
          <w:sz w:val="20"/>
          <w:szCs w:val="32"/>
          <w:lang w:eastAsia="en-GB"/>
        </w:rPr>
      </w:pPr>
      <w:r>
        <w:rPr>
          <w:b/>
          <w:sz w:val="20"/>
          <w:szCs w:val="32"/>
          <w:lang w:eastAsia="en-GB"/>
        </w:rPr>
        <w:lastRenderedPageBreak/>
        <w:t>Step 4</w:t>
      </w:r>
    </w:p>
    <w:p w14:paraId="0483EA05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Double-click the text layer to apply the following layer style.</w:t>
      </w:r>
    </w:p>
    <w:p w14:paraId="53B58015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Add a Stroke with these settings:</w:t>
      </w:r>
    </w:p>
    <w:p w14:paraId="74FF7D4B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Size: 7 px</w:t>
      </w:r>
    </w:p>
    <w:p w14:paraId="08769405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Position: Outside</w:t>
      </w:r>
    </w:p>
    <w:p w14:paraId="48193B57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Blend Mode: Normal</w:t>
      </w:r>
    </w:p>
    <w:p w14:paraId="0B0642F0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Opacity: 100%</w:t>
      </w:r>
    </w:p>
    <w:p w14:paraId="0A42ABDC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Fill Type: Color</w:t>
      </w:r>
    </w:p>
    <w:p w14:paraId="3AC7D304" w14:textId="63F7879D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Color:</w:t>
      </w:r>
      <w:r w:rsidR="00B90DB9">
        <w:rPr>
          <w:sz w:val="18"/>
          <w:szCs w:val="27"/>
          <w:lang w:eastAsia="en-GB"/>
        </w:rPr>
        <w:t xml:space="preserve"> </w:t>
      </w:r>
      <w:r w:rsidR="00B90DB9">
        <w:rPr>
          <w:b/>
          <w:sz w:val="18"/>
          <w:szCs w:val="27"/>
          <w:lang w:eastAsia="en-GB"/>
        </w:rPr>
        <w:t>Your choice</w:t>
      </w:r>
    </w:p>
    <w:p w14:paraId="1EF70DDB" w14:textId="2D0915C3" w:rsidR="00D720CF" w:rsidRPr="00D720CF" w:rsidRDefault="00B90DB9" w:rsidP="00D720CF">
      <w:pPr>
        <w:rPr>
          <w:sz w:val="16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2B22A288" wp14:editId="7F868F85">
            <wp:extent cx="4033929" cy="4222376"/>
            <wp:effectExtent l="0" t="0" r="508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4558" cy="423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CC10" w14:textId="14F1315E" w:rsidR="00B90DB9" w:rsidRDefault="00D720CF" w:rsidP="00D720CF">
      <w:pPr>
        <w:rPr>
          <w:sz w:val="20"/>
          <w:szCs w:val="32"/>
          <w:lang w:eastAsia="en-GB"/>
        </w:rPr>
      </w:pPr>
      <w:r w:rsidRPr="00D720CF">
        <w:rPr>
          <w:sz w:val="18"/>
          <w:szCs w:val="27"/>
          <w:lang w:eastAsia="en-GB"/>
        </w:rPr>
        <w:t>Then click OK to save the changes.</w:t>
      </w:r>
    </w:p>
    <w:p w14:paraId="278DE6EA" w14:textId="25FDF69E" w:rsidR="00D720CF" w:rsidRPr="00B90DB9" w:rsidRDefault="00D720CF" w:rsidP="00D720CF">
      <w:pPr>
        <w:rPr>
          <w:b/>
          <w:sz w:val="20"/>
          <w:szCs w:val="32"/>
          <w:lang w:eastAsia="en-GB"/>
        </w:rPr>
      </w:pPr>
      <w:r w:rsidRPr="00B90DB9">
        <w:rPr>
          <w:b/>
          <w:sz w:val="20"/>
          <w:szCs w:val="32"/>
          <w:lang w:eastAsia="en-GB"/>
        </w:rPr>
        <w:t>Step 5</w:t>
      </w:r>
    </w:p>
    <w:p w14:paraId="599BF574" w14:textId="77777777" w:rsidR="00695079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 xml:space="preserve">Select the </w:t>
      </w:r>
      <w:r w:rsidR="00695079">
        <w:rPr>
          <w:sz w:val="18"/>
          <w:szCs w:val="27"/>
          <w:lang w:eastAsia="en-GB"/>
        </w:rPr>
        <w:t>Text</w:t>
      </w:r>
      <w:r w:rsidRPr="00D720CF">
        <w:rPr>
          <w:sz w:val="18"/>
          <w:szCs w:val="27"/>
          <w:lang w:eastAsia="en-GB"/>
        </w:rPr>
        <w:t xml:space="preserve"> layer, go to Layer &gt; Duplicate Layer</w:t>
      </w:r>
      <w:r w:rsidR="00695079">
        <w:rPr>
          <w:sz w:val="18"/>
          <w:szCs w:val="27"/>
          <w:lang w:eastAsia="en-GB"/>
        </w:rPr>
        <w:t>, and name the layer "Middle".</w:t>
      </w:r>
    </w:p>
    <w:p w14:paraId="7CDEA830" w14:textId="77777777" w:rsidR="00695079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Click OK </w:t>
      </w:r>
      <w:r w:rsidR="00695079">
        <w:rPr>
          <w:sz w:val="18"/>
          <w:szCs w:val="27"/>
          <w:lang w:eastAsia="en-GB"/>
        </w:rPr>
        <w:t>to create the layer.</w:t>
      </w:r>
    </w:p>
    <w:p w14:paraId="4047EF5A" w14:textId="73F8AAFC" w:rsidR="00695079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Pick the Move Tool (V) and move it up and left by </w:t>
      </w:r>
      <w:r w:rsidR="00695079">
        <w:rPr>
          <w:sz w:val="18"/>
          <w:szCs w:val="27"/>
          <w:lang w:eastAsia="en-GB"/>
        </w:rPr>
        <w:t>4</w:t>
      </w:r>
      <w:r w:rsidRPr="00D720CF">
        <w:rPr>
          <w:sz w:val="18"/>
          <w:szCs w:val="27"/>
          <w:lang w:eastAsia="en-GB"/>
        </w:rPr>
        <w:t xml:space="preserve"> px</w:t>
      </w:r>
      <w:r w:rsidR="00695079">
        <w:rPr>
          <w:sz w:val="18"/>
          <w:szCs w:val="27"/>
          <w:lang w:eastAsia="en-GB"/>
        </w:rPr>
        <w:t>. (Or whatever looks best for your chosen font.)</w:t>
      </w:r>
    </w:p>
    <w:p w14:paraId="0F5DDFD3" w14:textId="77777777" w:rsidR="00A26E70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 xml:space="preserve">Go to Layer &gt; Layer Style &gt; Clear Layer </w:t>
      </w:r>
      <w:r w:rsidR="00A26E70">
        <w:rPr>
          <w:sz w:val="18"/>
          <w:szCs w:val="27"/>
          <w:lang w:eastAsia="en-GB"/>
        </w:rPr>
        <w:t>Style to clear</w:t>
      </w:r>
      <w:r w:rsidRPr="00D720CF">
        <w:rPr>
          <w:sz w:val="18"/>
          <w:szCs w:val="27"/>
          <w:lang w:eastAsia="en-GB"/>
        </w:rPr>
        <w:t xml:space="preserve"> t</w:t>
      </w:r>
      <w:r w:rsidR="00A26E70">
        <w:rPr>
          <w:sz w:val="18"/>
          <w:szCs w:val="27"/>
          <w:lang w:eastAsia="en-GB"/>
        </w:rPr>
        <w:t>he layer styles.</w:t>
      </w:r>
    </w:p>
    <w:p w14:paraId="09E05569" w14:textId="5AEB490A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Change the color to</w:t>
      </w:r>
      <w:r w:rsidR="005A3C92">
        <w:rPr>
          <w:sz w:val="18"/>
          <w:szCs w:val="27"/>
          <w:lang w:eastAsia="en-GB"/>
        </w:rPr>
        <w:t xml:space="preserve"> #c6c6c6 (grey).</w:t>
      </w:r>
    </w:p>
    <w:p w14:paraId="55D228B3" w14:textId="4B68C320" w:rsidR="00695079" w:rsidRPr="00A26E70" w:rsidRDefault="00695079" w:rsidP="00D720CF">
      <w:pPr>
        <w:rPr>
          <w:sz w:val="16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2C5A4E85" wp14:editId="52EA2639">
            <wp:extent cx="5483253" cy="1250576"/>
            <wp:effectExtent l="0" t="0" r="317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2031" cy="126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EFEF" w14:textId="3CDF1916" w:rsidR="00D720CF" w:rsidRPr="00695079" w:rsidRDefault="00D720CF" w:rsidP="00D720CF">
      <w:pPr>
        <w:rPr>
          <w:b/>
          <w:sz w:val="20"/>
          <w:szCs w:val="32"/>
          <w:lang w:eastAsia="en-GB"/>
        </w:rPr>
      </w:pPr>
      <w:r w:rsidRPr="00695079">
        <w:rPr>
          <w:b/>
          <w:sz w:val="20"/>
          <w:szCs w:val="32"/>
          <w:lang w:eastAsia="en-GB"/>
        </w:rPr>
        <w:lastRenderedPageBreak/>
        <w:t>Step 6</w:t>
      </w:r>
    </w:p>
    <w:p w14:paraId="21A85966" w14:textId="4D3C7B4F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 xml:space="preserve">Then double-click on the </w:t>
      </w:r>
      <w:r w:rsidR="0091537E">
        <w:rPr>
          <w:sz w:val="18"/>
          <w:szCs w:val="27"/>
          <w:lang w:eastAsia="en-GB"/>
        </w:rPr>
        <w:t xml:space="preserve">new </w:t>
      </w:r>
      <w:r w:rsidRPr="00D720CF">
        <w:rPr>
          <w:sz w:val="18"/>
          <w:szCs w:val="27"/>
          <w:lang w:eastAsia="en-GB"/>
        </w:rPr>
        <w:t>text layer to open the Layer Style window.</w:t>
      </w:r>
    </w:p>
    <w:p w14:paraId="527A7306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Add a Stroke with these settings:</w:t>
      </w:r>
    </w:p>
    <w:p w14:paraId="3E9B8645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Size: 4 px</w:t>
      </w:r>
    </w:p>
    <w:p w14:paraId="6F7ADDC7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Position: Outside</w:t>
      </w:r>
    </w:p>
    <w:p w14:paraId="579B1DE4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Blend Mode: Normal</w:t>
      </w:r>
    </w:p>
    <w:p w14:paraId="74D6A4BE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Opacity: 100%</w:t>
      </w:r>
    </w:p>
    <w:p w14:paraId="697B02F5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Fill Type: Color</w:t>
      </w:r>
    </w:p>
    <w:p w14:paraId="2F2D6D9C" w14:textId="44A4DFCA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Color:</w:t>
      </w:r>
      <w:r w:rsidR="0091537E">
        <w:rPr>
          <w:sz w:val="18"/>
          <w:szCs w:val="27"/>
          <w:lang w:eastAsia="en-GB"/>
        </w:rPr>
        <w:t xml:space="preserve"> </w:t>
      </w:r>
      <w:r w:rsidR="0091537E">
        <w:rPr>
          <w:b/>
          <w:sz w:val="18"/>
          <w:szCs w:val="27"/>
          <w:lang w:eastAsia="en-GB"/>
        </w:rPr>
        <w:t>Your choice</w:t>
      </w:r>
      <w:r w:rsidR="0091537E">
        <w:rPr>
          <w:sz w:val="18"/>
          <w:szCs w:val="27"/>
          <w:lang w:eastAsia="en-GB"/>
        </w:rPr>
        <w:t xml:space="preserve"> (Use a darker colour)</w:t>
      </w:r>
    </w:p>
    <w:p w14:paraId="04573900" w14:textId="457CD5A6" w:rsidR="0091537E" w:rsidRPr="005A3C92" w:rsidRDefault="0091537E" w:rsidP="00D720CF">
      <w:pPr>
        <w:rPr>
          <w:sz w:val="16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5BDEE039" wp14:editId="1FCF447C">
            <wp:extent cx="3345545" cy="3630706"/>
            <wp:effectExtent l="0" t="0" r="762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9819" cy="364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B5BC" w14:textId="39FB9A32" w:rsidR="00D720CF" w:rsidRPr="0091537E" w:rsidRDefault="00D720CF" w:rsidP="00D720CF">
      <w:pPr>
        <w:rPr>
          <w:b/>
          <w:sz w:val="20"/>
          <w:szCs w:val="32"/>
          <w:lang w:eastAsia="en-GB"/>
        </w:rPr>
      </w:pPr>
      <w:r w:rsidRPr="0091537E">
        <w:rPr>
          <w:b/>
          <w:sz w:val="20"/>
          <w:szCs w:val="32"/>
          <w:lang w:eastAsia="en-GB"/>
        </w:rPr>
        <w:t>Step 7</w:t>
      </w:r>
    </w:p>
    <w:p w14:paraId="6EE1CFFA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Now add an Inner Glow:</w:t>
      </w:r>
    </w:p>
    <w:p w14:paraId="67F48C20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Blend Mode: Overlay</w:t>
      </w:r>
    </w:p>
    <w:p w14:paraId="2BB08D74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Opacity: 50%</w:t>
      </w:r>
    </w:p>
    <w:p w14:paraId="2F2F6F36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Noise: 0%</w:t>
      </w:r>
    </w:p>
    <w:p w14:paraId="49CA3CD0" w14:textId="0A5A068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Color:</w:t>
      </w:r>
      <w:r w:rsidR="0091537E">
        <w:rPr>
          <w:sz w:val="18"/>
          <w:szCs w:val="27"/>
          <w:lang w:eastAsia="en-GB"/>
        </w:rPr>
        <w:t xml:space="preserve"> #ffffff (white)</w:t>
      </w:r>
    </w:p>
    <w:p w14:paraId="6E8BDB5D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Technique: Softer</w:t>
      </w:r>
    </w:p>
    <w:p w14:paraId="066B7CE5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Source: Edge</w:t>
      </w:r>
    </w:p>
    <w:p w14:paraId="64A30547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Choke: 100%</w:t>
      </w:r>
    </w:p>
    <w:p w14:paraId="5D0E5573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Size: 4 px</w:t>
      </w:r>
    </w:p>
    <w:p w14:paraId="09F102C2" w14:textId="6A21BF38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Contour: Linear</w:t>
      </w:r>
      <w:r w:rsidR="0091537E">
        <w:rPr>
          <w:sz w:val="18"/>
          <w:szCs w:val="27"/>
          <w:lang w:eastAsia="en-GB"/>
        </w:rPr>
        <w:t xml:space="preserve"> (The one where the bottom right corner is grey)</w:t>
      </w:r>
    </w:p>
    <w:p w14:paraId="7E03881E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Uncheck Anti-aliased</w:t>
      </w:r>
    </w:p>
    <w:p w14:paraId="6889D737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Range: 100%</w:t>
      </w:r>
    </w:p>
    <w:p w14:paraId="0B123D9D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Jitter: 0%</w:t>
      </w:r>
    </w:p>
    <w:p w14:paraId="61FF1D3A" w14:textId="66A13815" w:rsidR="0091537E" w:rsidRDefault="0091537E" w:rsidP="00D720CF">
      <w:pPr>
        <w:rPr>
          <w:sz w:val="16"/>
          <w:szCs w:val="24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68B96CD4" wp14:editId="7CE3EDB6">
            <wp:extent cx="4874559" cy="3736143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8921" cy="373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6AE0" w14:textId="77777777" w:rsidR="005A3C92" w:rsidRPr="005A3C92" w:rsidRDefault="005A3C92" w:rsidP="00D720CF">
      <w:pPr>
        <w:rPr>
          <w:sz w:val="16"/>
          <w:szCs w:val="24"/>
          <w:lang w:eastAsia="en-GB"/>
        </w:rPr>
      </w:pPr>
    </w:p>
    <w:p w14:paraId="02ED0E04" w14:textId="6C505CA5" w:rsidR="00D720CF" w:rsidRPr="0091537E" w:rsidRDefault="00D720CF" w:rsidP="00D720CF">
      <w:pPr>
        <w:rPr>
          <w:b/>
          <w:sz w:val="20"/>
          <w:szCs w:val="32"/>
          <w:lang w:eastAsia="en-GB"/>
        </w:rPr>
      </w:pPr>
      <w:r w:rsidRPr="0091537E">
        <w:rPr>
          <w:b/>
          <w:sz w:val="20"/>
          <w:szCs w:val="32"/>
          <w:lang w:eastAsia="en-GB"/>
        </w:rPr>
        <w:t>Step 8</w:t>
      </w:r>
    </w:p>
    <w:p w14:paraId="5B3F66E6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Add a Gradient Overlay with these settings:</w:t>
      </w:r>
    </w:p>
    <w:p w14:paraId="2A5B6F48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Blend Mode: Normal</w:t>
      </w:r>
    </w:p>
    <w:p w14:paraId="10C8F2F4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Opacity: 100%</w:t>
      </w:r>
    </w:p>
    <w:p w14:paraId="081D2D4C" w14:textId="480248B2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Gradient: </w:t>
      </w:r>
      <w:r w:rsidR="0091537E">
        <w:rPr>
          <w:sz w:val="18"/>
          <w:szCs w:val="27"/>
          <w:lang w:eastAsia="en-GB"/>
        </w:rPr>
        <w:t xml:space="preserve">from </w:t>
      </w:r>
      <w:r w:rsidR="0091537E">
        <w:rPr>
          <w:b/>
          <w:sz w:val="18"/>
          <w:szCs w:val="27"/>
          <w:lang w:eastAsia="en-GB"/>
        </w:rPr>
        <w:t xml:space="preserve">a really light </w:t>
      </w:r>
      <w:r w:rsidR="005A3C92">
        <w:rPr>
          <w:b/>
          <w:sz w:val="18"/>
          <w:szCs w:val="27"/>
          <w:lang w:eastAsia="en-GB"/>
        </w:rPr>
        <w:t xml:space="preserve">version of your main </w:t>
      </w:r>
      <w:r w:rsidR="0091537E">
        <w:rPr>
          <w:b/>
          <w:sz w:val="18"/>
          <w:szCs w:val="27"/>
          <w:lang w:eastAsia="en-GB"/>
        </w:rPr>
        <w:t>colour</w:t>
      </w:r>
      <w:r w:rsidR="0091537E">
        <w:rPr>
          <w:sz w:val="18"/>
          <w:szCs w:val="27"/>
          <w:lang w:eastAsia="en-GB"/>
        </w:rPr>
        <w:t xml:space="preserve"> to </w:t>
      </w:r>
      <w:r w:rsidR="0091537E">
        <w:rPr>
          <w:b/>
          <w:sz w:val="18"/>
          <w:szCs w:val="27"/>
          <w:lang w:eastAsia="en-GB"/>
        </w:rPr>
        <w:t>a slightly darker colour</w:t>
      </w:r>
    </w:p>
    <w:p w14:paraId="625F67FE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Style: Reflected</w:t>
      </w:r>
    </w:p>
    <w:p w14:paraId="01255BA3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Angle: 90°</w:t>
      </w:r>
    </w:p>
    <w:p w14:paraId="11391FF5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Scale: 46%</w:t>
      </w:r>
    </w:p>
    <w:p w14:paraId="578BC622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Uncheck Reverse and Dither</w:t>
      </w:r>
    </w:p>
    <w:p w14:paraId="283CDA4F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Check Align with Layer</w:t>
      </w:r>
    </w:p>
    <w:p w14:paraId="418FE3AA" w14:textId="22AA5AC2" w:rsidR="00D720CF" w:rsidRPr="00D720CF" w:rsidRDefault="0091537E" w:rsidP="00D720CF">
      <w:pPr>
        <w:rPr>
          <w:sz w:val="16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7C6878D9" wp14:editId="3E78551C">
            <wp:extent cx="6645910" cy="30626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B7DD" w14:textId="77777777" w:rsidR="00D720CF" w:rsidRPr="0091537E" w:rsidRDefault="00D720CF" w:rsidP="00D720CF">
      <w:pPr>
        <w:rPr>
          <w:b/>
          <w:sz w:val="20"/>
          <w:szCs w:val="32"/>
          <w:lang w:eastAsia="en-GB"/>
        </w:rPr>
      </w:pPr>
      <w:r w:rsidRPr="0091537E">
        <w:rPr>
          <w:b/>
          <w:sz w:val="20"/>
          <w:szCs w:val="32"/>
          <w:lang w:eastAsia="en-GB"/>
        </w:rPr>
        <w:lastRenderedPageBreak/>
        <w:t>Step 9</w:t>
      </w:r>
    </w:p>
    <w:p w14:paraId="37238196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Add a Drop Shadow with these settings:</w:t>
      </w:r>
    </w:p>
    <w:p w14:paraId="682F2B56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Blending Mode: Normal</w:t>
      </w:r>
    </w:p>
    <w:p w14:paraId="749E65E5" w14:textId="16EDBF4A" w:rsidR="00D720CF" w:rsidRPr="00D720CF" w:rsidRDefault="005A3C92" w:rsidP="00D720CF">
      <w:pPr>
        <w:rPr>
          <w:sz w:val="18"/>
          <w:szCs w:val="27"/>
          <w:lang w:eastAsia="en-GB"/>
        </w:rPr>
      </w:pPr>
      <w:r>
        <w:rPr>
          <w:sz w:val="18"/>
          <w:szCs w:val="27"/>
          <w:lang w:eastAsia="en-GB"/>
        </w:rPr>
        <w:t xml:space="preserve">Pick the color: </w:t>
      </w:r>
      <w:r>
        <w:rPr>
          <w:b/>
          <w:sz w:val="18"/>
          <w:szCs w:val="27"/>
          <w:lang w:eastAsia="en-GB"/>
        </w:rPr>
        <w:t>A dark version of your main colour</w:t>
      </w:r>
    </w:p>
    <w:p w14:paraId="7BB7F25B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Opacity: 100%</w:t>
      </w:r>
    </w:p>
    <w:p w14:paraId="43FBFEA5" w14:textId="77777777" w:rsidR="005A3C92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Uncheck Use Global Light box</w:t>
      </w:r>
    </w:p>
    <w:p w14:paraId="5AD98A1D" w14:textId="7365E73C" w:rsidR="00D720CF" w:rsidRPr="00D720CF" w:rsidRDefault="005A3C92" w:rsidP="00D720CF">
      <w:pPr>
        <w:rPr>
          <w:sz w:val="18"/>
          <w:szCs w:val="27"/>
          <w:lang w:eastAsia="en-GB"/>
        </w:rPr>
      </w:pPr>
      <w:r>
        <w:rPr>
          <w:sz w:val="18"/>
          <w:szCs w:val="27"/>
          <w:lang w:eastAsia="en-GB"/>
        </w:rPr>
        <w:t>Set</w:t>
      </w:r>
      <w:r w:rsidR="00D720CF" w:rsidRPr="00D720CF">
        <w:rPr>
          <w:sz w:val="18"/>
          <w:szCs w:val="27"/>
          <w:lang w:eastAsia="en-GB"/>
        </w:rPr>
        <w:t xml:space="preserve"> the Angle: 135°</w:t>
      </w:r>
    </w:p>
    <w:p w14:paraId="66945A84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Distance: 10 px</w:t>
      </w:r>
    </w:p>
    <w:p w14:paraId="64616DF1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Spread: 100%</w:t>
      </w:r>
    </w:p>
    <w:p w14:paraId="08C39749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Size: 0 px</w:t>
      </w:r>
    </w:p>
    <w:p w14:paraId="528F921A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Contour: Linear</w:t>
      </w:r>
    </w:p>
    <w:p w14:paraId="68E4CD54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Uncheck Anti-aliased</w:t>
      </w:r>
    </w:p>
    <w:p w14:paraId="2CA60036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Noise: 0%</w:t>
      </w:r>
    </w:p>
    <w:p w14:paraId="7762D248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Check Layer Knocks Out Drop Shadow</w:t>
      </w:r>
    </w:p>
    <w:p w14:paraId="252A1CFA" w14:textId="3D0CD177" w:rsidR="00D720CF" w:rsidRPr="00D720CF" w:rsidRDefault="005A3C92" w:rsidP="00D720CF">
      <w:pPr>
        <w:rPr>
          <w:sz w:val="16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2FCC8BD0" wp14:editId="16146853">
            <wp:extent cx="6645910" cy="27038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705F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Click OK to save changes.</w:t>
      </w:r>
    </w:p>
    <w:p w14:paraId="1B31C647" w14:textId="77777777" w:rsidR="00D720CF" w:rsidRPr="005A3C92" w:rsidRDefault="00D720CF" w:rsidP="00D720CF">
      <w:pPr>
        <w:rPr>
          <w:b/>
          <w:sz w:val="20"/>
          <w:szCs w:val="32"/>
          <w:lang w:eastAsia="en-GB"/>
        </w:rPr>
      </w:pPr>
      <w:r w:rsidRPr="005A3C92">
        <w:rPr>
          <w:b/>
          <w:sz w:val="20"/>
          <w:szCs w:val="32"/>
          <w:lang w:eastAsia="en-GB"/>
        </w:rPr>
        <w:t>Step 10</w:t>
      </w:r>
    </w:p>
    <w:p w14:paraId="7DDDF1F5" w14:textId="77777777" w:rsidR="005A3C92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Select the</w:t>
      </w:r>
      <w:r w:rsidR="005A3C92">
        <w:rPr>
          <w:sz w:val="18"/>
          <w:szCs w:val="27"/>
          <w:lang w:eastAsia="en-GB"/>
        </w:rPr>
        <w:t xml:space="preserve"> Middle layer and duplicate it.</w:t>
      </w:r>
    </w:p>
    <w:p w14:paraId="5E13183F" w14:textId="77777777" w:rsidR="005A3C92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Double-click on the name and cha</w:t>
      </w:r>
      <w:r w:rsidR="005A3C92">
        <w:rPr>
          <w:sz w:val="18"/>
          <w:szCs w:val="27"/>
          <w:lang w:eastAsia="en-GB"/>
        </w:rPr>
        <w:t>nge it to "Front".</w:t>
      </w:r>
    </w:p>
    <w:p w14:paraId="4CB123D5" w14:textId="77777777" w:rsidR="005A3C92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Press Enter </w:t>
      </w:r>
      <w:r w:rsidR="005A3C92">
        <w:rPr>
          <w:sz w:val="18"/>
          <w:szCs w:val="27"/>
          <w:lang w:eastAsia="en-GB"/>
        </w:rPr>
        <w:t>to apply the settings.</w:t>
      </w:r>
    </w:p>
    <w:p w14:paraId="791453A4" w14:textId="10CCE5B6" w:rsidR="005A3C92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Pick the Move Tool (V) and move it up by </w:t>
      </w:r>
      <w:r w:rsidR="005A3C92">
        <w:rPr>
          <w:sz w:val="18"/>
          <w:szCs w:val="27"/>
          <w:lang w:eastAsia="en-GB"/>
        </w:rPr>
        <w:t>3</w:t>
      </w:r>
      <w:r w:rsidRPr="00D720CF">
        <w:rPr>
          <w:sz w:val="18"/>
          <w:szCs w:val="27"/>
          <w:lang w:eastAsia="en-GB"/>
        </w:rPr>
        <w:t xml:space="preserve"> px and left by 1 px</w:t>
      </w:r>
      <w:r w:rsidR="005A3C92">
        <w:rPr>
          <w:sz w:val="18"/>
          <w:szCs w:val="27"/>
          <w:lang w:eastAsia="en-GB"/>
        </w:rPr>
        <w:t>.</w:t>
      </w:r>
    </w:p>
    <w:p w14:paraId="5F905C7F" w14:textId="7505C2EF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Go to Layer &gt; Layer Style &gt; Clear Layer Style to clear the layer styles.</w:t>
      </w:r>
    </w:p>
    <w:p w14:paraId="403951A6" w14:textId="6CC88CC7" w:rsidR="00D720CF" w:rsidRPr="00D720CF" w:rsidRDefault="005A3C92" w:rsidP="00D720CF">
      <w:pPr>
        <w:rPr>
          <w:sz w:val="16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64CDAAD2" wp14:editId="66A444B4">
            <wp:extent cx="6645910" cy="16078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1B27" w14:textId="77777777" w:rsidR="00D720CF" w:rsidRPr="005A3C92" w:rsidRDefault="00D720CF" w:rsidP="00D720CF">
      <w:pPr>
        <w:rPr>
          <w:b/>
          <w:sz w:val="20"/>
          <w:szCs w:val="32"/>
          <w:lang w:eastAsia="en-GB"/>
        </w:rPr>
      </w:pPr>
      <w:r w:rsidRPr="005A3C92">
        <w:rPr>
          <w:b/>
          <w:sz w:val="20"/>
          <w:szCs w:val="32"/>
          <w:lang w:eastAsia="en-GB"/>
        </w:rPr>
        <w:lastRenderedPageBreak/>
        <w:t>Step 11</w:t>
      </w:r>
    </w:p>
    <w:p w14:paraId="03D5EA51" w14:textId="77777777" w:rsidR="005A3C92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Make sure th</w:t>
      </w:r>
      <w:r w:rsidR="005A3C92">
        <w:rPr>
          <w:sz w:val="18"/>
          <w:szCs w:val="27"/>
          <w:lang w:eastAsia="en-GB"/>
        </w:rPr>
        <w:t>at the Front layer is selected.</w:t>
      </w:r>
    </w:p>
    <w:p w14:paraId="5ABE1A49" w14:textId="77777777" w:rsidR="005A3C92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Double-click on the layer to a</w:t>
      </w:r>
      <w:r w:rsidR="005A3C92">
        <w:rPr>
          <w:sz w:val="18"/>
          <w:szCs w:val="27"/>
          <w:lang w:eastAsia="en-GB"/>
        </w:rPr>
        <w:t>pply the following layer style.</w:t>
      </w:r>
    </w:p>
    <w:p w14:paraId="3C649CCE" w14:textId="0E7D06EF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Set the Fill Opacity to 0%.</w:t>
      </w:r>
    </w:p>
    <w:p w14:paraId="7AE06B91" w14:textId="4AD47462" w:rsidR="00D720CF" w:rsidRPr="00D720CF" w:rsidRDefault="005A3C92" w:rsidP="00D720CF">
      <w:pPr>
        <w:rPr>
          <w:sz w:val="16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53819E87" wp14:editId="43C55F3E">
            <wp:extent cx="4793876" cy="3673812"/>
            <wp:effectExtent l="0" t="0" r="698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156" cy="367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86A0" w14:textId="77777777" w:rsidR="00D720CF" w:rsidRPr="005A3C92" w:rsidRDefault="00D720CF" w:rsidP="00D720CF">
      <w:pPr>
        <w:rPr>
          <w:b/>
          <w:sz w:val="20"/>
          <w:szCs w:val="32"/>
          <w:lang w:eastAsia="en-GB"/>
        </w:rPr>
      </w:pPr>
      <w:r w:rsidRPr="005A3C92">
        <w:rPr>
          <w:b/>
          <w:sz w:val="20"/>
          <w:szCs w:val="32"/>
          <w:lang w:eastAsia="en-GB"/>
        </w:rPr>
        <w:t>Step 12</w:t>
      </w:r>
    </w:p>
    <w:p w14:paraId="19B85FCD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Add a Stroke:</w:t>
      </w:r>
    </w:p>
    <w:p w14:paraId="513FED60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Size: 7 px</w:t>
      </w:r>
    </w:p>
    <w:p w14:paraId="1C8254AB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Position: Inside</w:t>
      </w:r>
    </w:p>
    <w:p w14:paraId="4EF6E0F6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Blend Mode: Normal</w:t>
      </w:r>
    </w:p>
    <w:p w14:paraId="70212A16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Opacity: 0%</w:t>
      </w:r>
    </w:p>
    <w:p w14:paraId="43587D56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Fill Type: Color</w:t>
      </w:r>
    </w:p>
    <w:p w14:paraId="34CD2316" w14:textId="75EA1869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Color:</w:t>
      </w:r>
      <w:r w:rsidR="005A3C92">
        <w:rPr>
          <w:sz w:val="18"/>
          <w:szCs w:val="27"/>
          <w:lang w:eastAsia="en-GB"/>
        </w:rPr>
        <w:t xml:space="preserve"> #000000 (black)</w:t>
      </w:r>
    </w:p>
    <w:p w14:paraId="3CC7CA79" w14:textId="4F77FE59" w:rsidR="00D720CF" w:rsidRPr="00D720CF" w:rsidRDefault="005A3C92" w:rsidP="00D720CF">
      <w:pPr>
        <w:rPr>
          <w:sz w:val="16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49656C0E" wp14:editId="5B63E9CE">
            <wp:extent cx="6645910" cy="26835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68BC" w14:textId="77777777" w:rsidR="00D720CF" w:rsidRPr="005A3C92" w:rsidRDefault="00D720CF" w:rsidP="00D720CF">
      <w:pPr>
        <w:rPr>
          <w:b/>
          <w:sz w:val="20"/>
          <w:szCs w:val="32"/>
          <w:lang w:eastAsia="en-GB"/>
        </w:rPr>
      </w:pPr>
      <w:r w:rsidRPr="005A3C92">
        <w:rPr>
          <w:b/>
          <w:sz w:val="20"/>
          <w:szCs w:val="32"/>
          <w:lang w:eastAsia="en-GB"/>
        </w:rPr>
        <w:lastRenderedPageBreak/>
        <w:t>Step 13</w:t>
      </w:r>
    </w:p>
    <w:p w14:paraId="7F51D9E5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Add a Color Overlay with these settings:</w:t>
      </w:r>
    </w:p>
    <w:p w14:paraId="02213216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Blend Mode: Normal</w:t>
      </w:r>
    </w:p>
    <w:p w14:paraId="4E8B2E43" w14:textId="67FF4C8F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Color:</w:t>
      </w:r>
      <w:r w:rsidR="005A3C92">
        <w:rPr>
          <w:sz w:val="18"/>
          <w:szCs w:val="27"/>
          <w:lang w:eastAsia="en-GB"/>
        </w:rPr>
        <w:t xml:space="preserve"> #ffffff (white)</w:t>
      </w:r>
    </w:p>
    <w:p w14:paraId="4C7AA9FE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Opacity: 40%</w:t>
      </w:r>
    </w:p>
    <w:p w14:paraId="18D8441A" w14:textId="73D5FEC5" w:rsidR="00D720CF" w:rsidRPr="00D720CF" w:rsidRDefault="005A3C92" w:rsidP="00D720CF">
      <w:pPr>
        <w:rPr>
          <w:sz w:val="16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739BB80F" wp14:editId="1AB83656">
            <wp:extent cx="4470253" cy="3415553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423" cy="34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5038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Then click OK to save changes.</w:t>
      </w:r>
    </w:p>
    <w:p w14:paraId="5958D9CC" w14:textId="77777777" w:rsidR="005A3C92" w:rsidRDefault="005A3C92" w:rsidP="00D720CF">
      <w:pPr>
        <w:rPr>
          <w:sz w:val="20"/>
          <w:szCs w:val="32"/>
          <w:lang w:eastAsia="en-GB"/>
        </w:rPr>
      </w:pPr>
    </w:p>
    <w:p w14:paraId="4F4745B7" w14:textId="30D79416" w:rsidR="00D720CF" w:rsidRPr="005A3C92" w:rsidRDefault="00D720CF" w:rsidP="00D720CF">
      <w:pPr>
        <w:rPr>
          <w:b/>
          <w:sz w:val="20"/>
          <w:szCs w:val="32"/>
          <w:lang w:eastAsia="en-GB"/>
        </w:rPr>
      </w:pPr>
      <w:r w:rsidRPr="005A3C92">
        <w:rPr>
          <w:b/>
          <w:sz w:val="20"/>
          <w:szCs w:val="32"/>
          <w:lang w:eastAsia="en-GB"/>
        </w:rPr>
        <w:t>Step 14</w:t>
      </w:r>
    </w:p>
    <w:p w14:paraId="7C4A615B" w14:textId="6C5DE1E0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 xml:space="preserve">Select </w:t>
      </w:r>
      <w:r w:rsidR="004472E4">
        <w:rPr>
          <w:sz w:val="18"/>
          <w:szCs w:val="27"/>
          <w:lang w:eastAsia="en-GB"/>
        </w:rPr>
        <w:t>all three text layers</w:t>
      </w:r>
      <w:r w:rsidRPr="00D720CF">
        <w:rPr>
          <w:sz w:val="18"/>
          <w:szCs w:val="27"/>
          <w:lang w:eastAsia="en-GB"/>
        </w:rPr>
        <w:t>, and go to Layer &gt; Merge Layers (or press Control-E) to merge them into one.</w:t>
      </w:r>
    </w:p>
    <w:p w14:paraId="4C85E521" w14:textId="33EB410F" w:rsidR="00D720CF" w:rsidRDefault="004472E4" w:rsidP="00D720CF">
      <w:pPr>
        <w:rPr>
          <w:sz w:val="16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68AA320A" wp14:editId="644E8904">
            <wp:extent cx="2133600" cy="2152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B7C9" w14:textId="102CBA7F" w:rsidR="004472E4" w:rsidRDefault="004472E4" w:rsidP="00D720CF">
      <w:pPr>
        <w:rPr>
          <w:sz w:val="16"/>
          <w:szCs w:val="24"/>
          <w:lang w:eastAsia="en-GB"/>
        </w:rPr>
      </w:pPr>
    </w:p>
    <w:p w14:paraId="1EFB49A5" w14:textId="398C4176" w:rsidR="004472E4" w:rsidRDefault="004472E4" w:rsidP="00D720CF">
      <w:pPr>
        <w:rPr>
          <w:sz w:val="16"/>
          <w:szCs w:val="24"/>
          <w:lang w:eastAsia="en-GB"/>
        </w:rPr>
      </w:pPr>
    </w:p>
    <w:p w14:paraId="54B82422" w14:textId="2D2D2C68" w:rsidR="004472E4" w:rsidRDefault="004472E4" w:rsidP="00D720CF">
      <w:pPr>
        <w:rPr>
          <w:sz w:val="16"/>
          <w:szCs w:val="24"/>
          <w:lang w:eastAsia="en-GB"/>
        </w:rPr>
      </w:pPr>
    </w:p>
    <w:p w14:paraId="390D6D92" w14:textId="694626D8" w:rsidR="004472E4" w:rsidRDefault="004472E4" w:rsidP="00D720CF">
      <w:pPr>
        <w:rPr>
          <w:sz w:val="16"/>
          <w:szCs w:val="24"/>
          <w:lang w:eastAsia="en-GB"/>
        </w:rPr>
      </w:pPr>
    </w:p>
    <w:p w14:paraId="434D1EBC" w14:textId="48EFD001" w:rsidR="004472E4" w:rsidRDefault="004472E4" w:rsidP="00D720CF">
      <w:pPr>
        <w:rPr>
          <w:sz w:val="16"/>
          <w:szCs w:val="24"/>
          <w:lang w:eastAsia="en-GB"/>
        </w:rPr>
      </w:pPr>
    </w:p>
    <w:p w14:paraId="330B9154" w14:textId="124C90BF" w:rsidR="004472E4" w:rsidRDefault="004472E4" w:rsidP="00D720CF">
      <w:pPr>
        <w:rPr>
          <w:sz w:val="16"/>
          <w:szCs w:val="24"/>
          <w:lang w:eastAsia="en-GB"/>
        </w:rPr>
      </w:pPr>
    </w:p>
    <w:p w14:paraId="1E599FA5" w14:textId="77777777" w:rsidR="004472E4" w:rsidRPr="00D720CF" w:rsidRDefault="004472E4" w:rsidP="00D720CF">
      <w:pPr>
        <w:rPr>
          <w:sz w:val="16"/>
          <w:szCs w:val="24"/>
          <w:lang w:eastAsia="en-GB"/>
        </w:rPr>
      </w:pPr>
    </w:p>
    <w:p w14:paraId="47B4139B" w14:textId="77777777" w:rsidR="00D720CF" w:rsidRPr="004472E4" w:rsidRDefault="00D720CF" w:rsidP="00D720CF">
      <w:pPr>
        <w:rPr>
          <w:b/>
          <w:sz w:val="20"/>
          <w:szCs w:val="32"/>
          <w:lang w:eastAsia="en-GB"/>
        </w:rPr>
      </w:pPr>
      <w:r w:rsidRPr="004472E4">
        <w:rPr>
          <w:b/>
          <w:sz w:val="20"/>
          <w:szCs w:val="32"/>
          <w:lang w:eastAsia="en-GB"/>
        </w:rPr>
        <w:lastRenderedPageBreak/>
        <w:t>Step 15</w:t>
      </w:r>
    </w:p>
    <w:p w14:paraId="6260FB5F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Double-click the text layer to apply the following layer style.</w:t>
      </w:r>
    </w:p>
    <w:p w14:paraId="3D985217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Add a Stroke:</w:t>
      </w:r>
    </w:p>
    <w:p w14:paraId="17920962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Size: 10 px</w:t>
      </w:r>
    </w:p>
    <w:p w14:paraId="587EC3F3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Position: Outside</w:t>
      </w:r>
    </w:p>
    <w:p w14:paraId="123028D5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Blend Mode: Normal</w:t>
      </w:r>
    </w:p>
    <w:p w14:paraId="5C9B27E7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Opacity: 100%</w:t>
      </w:r>
    </w:p>
    <w:p w14:paraId="4756AF6B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Fill Type: Color</w:t>
      </w:r>
    </w:p>
    <w:p w14:paraId="6394884A" w14:textId="45F83955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Color:</w:t>
      </w:r>
      <w:r w:rsidR="004472E4">
        <w:rPr>
          <w:sz w:val="18"/>
          <w:szCs w:val="27"/>
          <w:lang w:eastAsia="en-GB"/>
        </w:rPr>
        <w:t xml:space="preserve"> #000000 (black)</w:t>
      </w:r>
    </w:p>
    <w:p w14:paraId="543D78B7" w14:textId="38C3D283" w:rsidR="00D720CF" w:rsidRPr="00D720CF" w:rsidRDefault="004472E4" w:rsidP="00D720CF">
      <w:pPr>
        <w:rPr>
          <w:sz w:val="16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4B6FBE16" wp14:editId="0290305A">
            <wp:extent cx="5029200" cy="38171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6387" cy="382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C7AF" w14:textId="77777777" w:rsidR="004472E4" w:rsidRDefault="004472E4" w:rsidP="00D720CF">
      <w:pPr>
        <w:rPr>
          <w:b/>
          <w:sz w:val="20"/>
          <w:szCs w:val="32"/>
          <w:lang w:eastAsia="en-GB"/>
        </w:rPr>
      </w:pPr>
    </w:p>
    <w:p w14:paraId="554CEBA8" w14:textId="0C9EAF6E" w:rsidR="00D720CF" w:rsidRPr="004472E4" w:rsidRDefault="00D720CF" w:rsidP="00D720CF">
      <w:pPr>
        <w:rPr>
          <w:b/>
          <w:sz w:val="20"/>
          <w:szCs w:val="32"/>
          <w:lang w:eastAsia="en-GB"/>
        </w:rPr>
      </w:pPr>
      <w:r w:rsidRPr="004472E4">
        <w:rPr>
          <w:b/>
          <w:sz w:val="20"/>
          <w:szCs w:val="32"/>
          <w:lang w:eastAsia="en-GB"/>
        </w:rPr>
        <w:t>Step 16</w:t>
      </w:r>
    </w:p>
    <w:p w14:paraId="02F96A72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Now add an Outer Glow:</w:t>
      </w:r>
    </w:p>
    <w:p w14:paraId="357545CC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Blend Mode: Normal</w:t>
      </w:r>
    </w:p>
    <w:p w14:paraId="6F03674B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Opacity: 100%</w:t>
      </w:r>
    </w:p>
    <w:p w14:paraId="709EA453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Noise: 0%</w:t>
      </w:r>
    </w:p>
    <w:p w14:paraId="1112FC91" w14:textId="7F4B8914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Color:</w:t>
      </w:r>
      <w:r w:rsidR="004472E4">
        <w:rPr>
          <w:sz w:val="18"/>
          <w:szCs w:val="27"/>
          <w:lang w:eastAsia="en-GB"/>
        </w:rPr>
        <w:t xml:space="preserve"> #ffffff (white)</w:t>
      </w:r>
    </w:p>
    <w:p w14:paraId="206FF642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Technique: Softer</w:t>
      </w:r>
    </w:p>
    <w:p w14:paraId="02470292" w14:textId="1ED01995" w:rsidR="00D720CF" w:rsidRPr="00D720CF" w:rsidRDefault="004472E4" w:rsidP="00D720CF">
      <w:pPr>
        <w:rPr>
          <w:sz w:val="18"/>
          <w:szCs w:val="27"/>
          <w:lang w:eastAsia="en-GB"/>
        </w:rPr>
      </w:pPr>
      <w:r>
        <w:rPr>
          <w:sz w:val="18"/>
          <w:szCs w:val="27"/>
          <w:lang w:eastAsia="en-GB"/>
        </w:rPr>
        <w:t>Spread</w:t>
      </w:r>
      <w:r w:rsidR="00D720CF" w:rsidRPr="00D720CF">
        <w:rPr>
          <w:sz w:val="18"/>
          <w:szCs w:val="27"/>
          <w:lang w:eastAsia="en-GB"/>
        </w:rPr>
        <w:t>: 100%</w:t>
      </w:r>
    </w:p>
    <w:p w14:paraId="793A3E2D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Size: 14 px</w:t>
      </w:r>
    </w:p>
    <w:p w14:paraId="4A704BD2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Contour: Linear</w:t>
      </w:r>
    </w:p>
    <w:p w14:paraId="5119916D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Uncheck Anti-aliased</w:t>
      </w:r>
    </w:p>
    <w:p w14:paraId="5CECF024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Range: 100%</w:t>
      </w:r>
    </w:p>
    <w:p w14:paraId="08C5845A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Jitter: 0%</w:t>
      </w:r>
    </w:p>
    <w:p w14:paraId="1C731A0F" w14:textId="40BBA09F" w:rsidR="00D720CF" w:rsidRPr="00D720CF" w:rsidRDefault="004472E4" w:rsidP="00D720CF">
      <w:pPr>
        <w:rPr>
          <w:sz w:val="16"/>
          <w:szCs w:val="24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790DD5D7" wp14:editId="5D8CD673">
            <wp:extent cx="3309886" cy="2521324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0575" cy="252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6F1E" w14:textId="77777777" w:rsidR="00D720CF" w:rsidRPr="004472E4" w:rsidRDefault="00D720CF" w:rsidP="00D720CF">
      <w:pPr>
        <w:rPr>
          <w:b/>
          <w:sz w:val="20"/>
          <w:szCs w:val="32"/>
          <w:lang w:eastAsia="en-GB"/>
        </w:rPr>
      </w:pPr>
      <w:r w:rsidRPr="004472E4">
        <w:rPr>
          <w:b/>
          <w:sz w:val="20"/>
          <w:szCs w:val="32"/>
          <w:lang w:eastAsia="en-GB"/>
        </w:rPr>
        <w:t>Step 17</w:t>
      </w:r>
    </w:p>
    <w:p w14:paraId="5FA2982E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Add a Drop Shadow with these settings:</w:t>
      </w:r>
    </w:p>
    <w:p w14:paraId="7BB50515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Blending Mode: Normal</w:t>
      </w:r>
    </w:p>
    <w:p w14:paraId="6A90F7CE" w14:textId="1A7A4BC9" w:rsidR="00D720CF" w:rsidRPr="00D720CF" w:rsidRDefault="004472E4" w:rsidP="00D720CF">
      <w:pPr>
        <w:rPr>
          <w:sz w:val="18"/>
          <w:szCs w:val="27"/>
          <w:lang w:eastAsia="en-GB"/>
        </w:rPr>
      </w:pPr>
      <w:r>
        <w:rPr>
          <w:sz w:val="18"/>
          <w:szCs w:val="27"/>
          <w:lang w:eastAsia="en-GB"/>
        </w:rPr>
        <w:t>Pick the color: #000000 (black)</w:t>
      </w:r>
    </w:p>
    <w:p w14:paraId="567F795E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Opacity: 30%</w:t>
      </w:r>
    </w:p>
    <w:p w14:paraId="4EA26BD0" w14:textId="77777777" w:rsidR="004472E4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Uncheck Use Global Light box</w:t>
      </w:r>
    </w:p>
    <w:p w14:paraId="735FFBB0" w14:textId="2ABBC1A0" w:rsidR="00D720CF" w:rsidRPr="00D720CF" w:rsidRDefault="004472E4" w:rsidP="00D720CF">
      <w:pPr>
        <w:rPr>
          <w:sz w:val="18"/>
          <w:szCs w:val="27"/>
          <w:lang w:eastAsia="en-GB"/>
        </w:rPr>
      </w:pPr>
      <w:r>
        <w:rPr>
          <w:sz w:val="18"/>
          <w:szCs w:val="27"/>
          <w:lang w:eastAsia="en-GB"/>
        </w:rPr>
        <w:t>Set</w:t>
      </w:r>
      <w:r w:rsidR="00D720CF" w:rsidRPr="00D720CF">
        <w:rPr>
          <w:sz w:val="18"/>
          <w:szCs w:val="27"/>
          <w:lang w:eastAsia="en-GB"/>
        </w:rPr>
        <w:t xml:space="preserve"> the Angle: 135°</w:t>
      </w:r>
    </w:p>
    <w:p w14:paraId="44478865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Distance: 35 px</w:t>
      </w:r>
    </w:p>
    <w:p w14:paraId="07487578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Spread: 0%</w:t>
      </w:r>
    </w:p>
    <w:p w14:paraId="01CF29DB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Size: 0 px</w:t>
      </w:r>
    </w:p>
    <w:p w14:paraId="03855EF3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Contour: Linear</w:t>
      </w:r>
    </w:p>
    <w:p w14:paraId="2E984016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Uncheck Anti-aliased</w:t>
      </w:r>
    </w:p>
    <w:p w14:paraId="21DF521E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Noise: 0%</w:t>
      </w:r>
    </w:p>
    <w:p w14:paraId="0F5E1418" w14:textId="77777777" w:rsidR="00D720CF" w:rsidRP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Check Layer Knocks Out Drop Shadow</w:t>
      </w:r>
    </w:p>
    <w:p w14:paraId="2735879E" w14:textId="798119A7" w:rsidR="00D720CF" w:rsidRPr="00D720CF" w:rsidRDefault="004472E4" w:rsidP="00D720CF">
      <w:pPr>
        <w:rPr>
          <w:sz w:val="16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68C214C0" wp14:editId="07D464C6">
            <wp:extent cx="3805518" cy="2883868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1332" cy="289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7EA5" w14:textId="7F0BD7A9" w:rsidR="00D720CF" w:rsidRDefault="00D720CF" w:rsidP="00D720CF">
      <w:pPr>
        <w:rPr>
          <w:sz w:val="18"/>
          <w:szCs w:val="27"/>
          <w:lang w:eastAsia="en-GB"/>
        </w:rPr>
      </w:pPr>
      <w:r w:rsidRPr="00D720CF">
        <w:rPr>
          <w:sz w:val="18"/>
          <w:szCs w:val="27"/>
          <w:lang w:eastAsia="en-GB"/>
        </w:rPr>
        <w:t>Click OK to save changes.</w:t>
      </w:r>
    </w:p>
    <w:p w14:paraId="045D5F17" w14:textId="77777777" w:rsidR="004472E4" w:rsidRPr="00D720CF" w:rsidRDefault="004472E4" w:rsidP="00D720CF">
      <w:pPr>
        <w:rPr>
          <w:sz w:val="18"/>
          <w:szCs w:val="27"/>
          <w:lang w:eastAsia="en-GB"/>
        </w:rPr>
      </w:pPr>
    </w:p>
    <w:p w14:paraId="672751A6" w14:textId="77777777" w:rsidR="00D720CF" w:rsidRPr="00D720CF" w:rsidRDefault="00D720CF" w:rsidP="00D720CF">
      <w:pPr>
        <w:rPr>
          <w:lang w:eastAsia="en-GB"/>
        </w:rPr>
      </w:pPr>
      <w:r w:rsidRPr="00D720CF">
        <w:rPr>
          <w:lang w:eastAsia="en-GB"/>
        </w:rPr>
        <w:lastRenderedPageBreak/>
        <w:t>Congratulations, You're Done!</w:t>
      </w:r>
    </w:p>
    <w:p w14:paraId="6A743D65" w14:textId="459786BA" w:rsidR="00D720CF" w:rsidRDefault="004472E4" w:rsidP="00D720CF">
      <w:pPr>
        <w:rPr>
          <w:sz w:val="18"/>
          <w:szCs w:val="27"/>
          <w:lang w:eastAsia="en-GB"/>
        </w:rPr>
      </w:pPr>
      <w:r>
        <w:rPr>
          <w:sz w:val="18"/>
          <w:szCs w:val="27"/>
          <w:lang w:eastAsia="en-GB"/>
        </w:rPr>
        <w:t>You should now be left with a logo that looks similar to this: (Depending on your font and text of course!)</w:t>
      </w:r>
    </w:p>
    <w:p w14:paraId="61185A85" w14:textId="1C6C11F2" w:rsidR="00A26E70" w:rsidRDefault="00A26E70" w:rsidP="00D720CF">
      <w:pPr>
        <w:rPr>
          <w:sz w:val="18"/>
          <w:szCs w:val="27"/>
          <w:lang w:eastAsia="en-GB"/>
        </w:rPr>
      </w:pPr>
      <w:r>
        <w:rPr>
          <w:sz w:val="18"/>
          <w:szCs w:val="27"/>
          <w:lang w:eastAsia="en-GB"/>
        </w:rPr>
        <w:t>Try changing the colours and the settings a little, see what else it can create!</w:t>
      </w:r>
    </w:p>
    <w:p w14:paraId="1F65A8A5" w14:textId="78E4ECF2" w:rsidR="004472E4" w:rsidRDefault="004472E4" w:rsidP="00D720CF">
      <w:pPr>
        <w:rPr>
          <w:sz w:val="18"/>
          <w:szCs w:val="27"/>
          <w:lang w:eastAsia="en-GB"/>
        </w:rPr>
      </w:pPr>
      <w:r>
        <w:rPr>
          <w:noProof/>
          <w:lang w:eastAsia="en-GB"/>
        </w:rPr>
        <w:drawing>
          <wp:inline distT="0" distB="0" distL="0" distR="0" wp14:anchorId="750B1B82" wp14:editId="2F28710B">
            <wp:extent cx="6645910" cy="17532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EEE3" w14:textId="13D6D945" w:rsidR="00A26E70" w:rsidRDefault="00A26E70" w:rsidP="00D720CF">
      <w:pPr>
        <w:rPr>
          <w:sz w:val="18"/>
          <w:szCs w:val="27"/>
          <w:lang w:eastAsia="en-GB"/>
        </w:rPr>
      </w:pPr>
      <w:r>
        <w:rPr>
          <w:noProof/>
          <w:lang w:eastAsia="en-GB"/>
        </w:rPr>
        <w:drawing>
          <wp:inline distT="0" distB="0" distL="0" distR="0" wp14:anchorId="14263107" wp14:editId="5328216F">
            <wp:extent cx="6645910" cy="18980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E0AB" w14:textId="76818CD4" w:rsidR="00C658EF" w:rsidRDefault="00C658EF" w:rsidP="00D720CF">
      <w:pPr>
        <w:rPr>
          <w:sz w:val="18"/>
          <w:szCs w:val="27"/>
          <w:lang w:eastAsia="en-GB"/>
        </w:rPr>
      </w:pPr>
      <w:bookmarkStart w:id="0" w:name="_GoBack"/>
      <w:r>
        <w:rPr>
          <w:noProof/>
          <w:lang w:eastAsia="en-GB"/>
        </w:rPr>
        <w:drawing>
          <wp:inline distT="0" distB="0" distL="0" distR="0" wp14:anchorId="6304977A" wp14:editId="0346FCF5">
            <wp:extent cx="3903153" cy="4377018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6296" cy="438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7081DE1" w14:textId="77777777" w:rsidR="004472E4" w:rsidRPr="00D720CF" w:rsidRDefault="004472E4" w:rsidP="00D720CF">
      <w:pPr>
        <w:rPr>
          <w:sz w:val="18"/>
          <w:szCs w:val="27"/>
          <w:lang w:eastAsia="en-GB"/>
        </w:rPr>
      </w:pPr>
    </w:p>
    <w:p w14:paraId="086441B5" w14:textId="7F619B03" w:rsidR="00061745" w:rsidRPr="00D720CF" w:rsidRDefault="00C658EF" w:rsidP="00D720CF">
      <w:pPr>
        <w:rPr>
          <w:sz w:val="14"/>
        </w:rPr>
      </w:pPr>
    </w:p>
    <w:sectPr w:rsidR="00061745" w:rsidRPr="00D720CF" w:rsidSect="00D720C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3497"/>
    <w:multiLevelType w:val="multilevel"/>
    <w:tmpl w:val="6E1A4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F96E1B"/>
    <w:multiLevelType w:val="multilevel"/>
    <w:tmpl w:val="B308D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176F43"/>
    <w:multiLevelType w:val="multilevel"/>
    <w:tmpl w:val="7F78A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821A55"/>
    <w:multiLevelType w:val="hybridMultilevel"/>
    <w:tmpl w:val="C22243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CB47FB"/>
    <w:multiLevelType w:val="multilevel"/>
    <w:tmpl w:val="61AA1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9E1B52"/>
    <w:multiLevelType w:val="multilevel"/>
    <w:tmpl w:val="B2DE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5F3BAD"/>
    <w:multiLevelType w:val="multilevel"/>
    <w:tmpl w:val="1970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25287C"/>
    <w:multiLevelType w:val="multilevel"/>
    <w:tmpl w:val="CE02B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826178"/>
    <w:multiLevelType w:val="multilevel"/>
    <w:tmpl w:val="FAC60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76237E"/>
    <w:multiLevelType w:val="multilevel"/>
    <w:tmpl w:val="C4B4A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360E5F"/>
    <w:multiLevelType w:val="multilevel"/>
    <w:tmpl w:val="093ED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FB2218"/>
    <w:multiLevelType w:val="multilevel"/>
    <w:tmpl w:val="75F6E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5"/>
  </w:num>
  <w:num w:numId="5">
    <w:abstractNumId w:val="9"/>
  </w:num>
  <w:num w:numId="6">
    <w:abstractNumId w:val="4"/>
  </w:num>
  <w:num w:numId="7">
    <w:abstractNumId w:val="1"/>
  </w:num>
  <w:num w:numId="8">
    <w:abstractNumId w:val="0"/>
  </w:num>
  <w:num w:numId="9">
    <w:abstractNumId w:val="7"/>
  </w:num>
  <w:num w:numId="10">
    <w:abstractNumId w:val="10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0CF"/>
    <w:rsid w:val="004472E4"/>
    <w:rsid w:val="005A3C92"/>
    <w:rsid w:val="00684A0B"/>
    <w:rsid w:val="00695079"/>
    <w:rsid w:val="0091537E"/>
    <w:rsid w:val="00A26E70"/>
    <w:rsid w:val="00B90DB9"/>
    <w:rsid w:val="00C658EF"/>
    <w:rsid w:val="00D720CF"/>
    <w:rsid w:val="00D92946"/>
    <w:rsid w:val="00FF3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FD29C"/>
  <w15:chartTrackingRefBased/>
  <w15:docId w15:val="{A46CE313-7BF1-4E43-994C-AD38B8C8F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20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720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D720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720CF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D720CF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D720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D720C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720C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20C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720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12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5402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6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2799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76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CBB6CB36E18F45B62562FE7B4DA56E" ma:contentTypeVersion="15" ma:contentTypeDescription="Create a new document." ma:contentTypeScope="" ma:versionID="55d364c79cdf8e1ca4d0d760678f7a4c">
  <xsd:schema xmlns:xsd="http://www.w3.org/2001/XMLSchema" xmlns:xs="http://www.w3.org/2001/XMLSchema" xmlns:p="http://schemas.microsoft.com/office/2006/metadata/properties" xmlns:ns2="d6907449-af5f-4ae7-8fbd-83d93334ec72" xmlns:ns3="10279fda-7dd0-4adc-b8c4-c2c105cc9cb1" targetNamespace="http://schemas.microsoft.com/office/2006/metadata/properties" ma:root="true" ma:fieldsID="34c1c2944482cbceaec0c8d1554c245b" ns2:_="" ns3:_="">
    <xsd:import namespace="d6907449-af5f-4ae7-8fbd-83d93334ec72"/>
    <xsd:import namespace="10279fda-7dd0-4adc-b8c4-c2c105cc9c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907449-af5f-4ae7-8fbd-83d93334ec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56b8feb0-8561-4fad-a5fd-d262bdf910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279fda-7dd0-4adc-b8c4-c2c105cc9cb1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fe1c32eb-8732-4919-9732-389535388650}" ma:internalName="TaxCatchAll" ma:showField="CatchAllData" ma:web="10279fda-7dd0-4adc-b8c4-c2c105cc9cb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0279fda-7dd0-4adc-b8c4-c2c105cc9cb1" xsi:nil="true"/>
    <lcf76f155ced4ddcb4097134ff3c332f xmlns="d6907449-af5f-4ae7-8fbd-83d93334ec7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0A80098-DFD2-4C27-B960-E7E82B963D48}"/>
</file>

<file path=customXml/itemProps2.xml><?xml version="1.0" encoding="utf-8"?>
<ds:datastoreItem xmlns:ds="http://schemas.openxmlformats.org/officeDocument/2006/customXml" ds:itemID="{E500D00B-CCF6-4E07-AC8C-5B3FC96D5E38}">
  <ds:schemaRefs>
    <ds:schemaRef ds:uri="7bbd5310-919e-4445-9a45-176bf1ea620a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080a70f3-2fb6-4775-b740-efdf4c94e8dd"/>
    <ds:schemaRef ds:uri="http://schemas.microsoft.com/office/infopath/2007/PartnerControl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43AF4A27-2651-4150-8830-980790E073D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11</Pages>
  <Words>652</Words>
  <Characters>3718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UTC Sheffied</Company>
  <LinksUpToDate>false</LinksUpToDate>
  <CharactersWithSpaces>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Tomkins</dc:creator>
  <cp:keywords/>
  <dc:description/>
  <cp:lastModifiedBy>Stephen Tomkins</cp:lastModifiedBy>
  <cp:revision>4</cp:revision>
  <dcterms:created xsi:type="dcterms:W3CDTF">2021-04-28T07:39:00Z</dcterms:created>
  <dcterms:modified xsi:type="dcterms:W3CDTF">2021-04-28T09:00:00Z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0x010100A6CBB6CB36E18F45B62562FE7B4DA56E</vt:lpwstr>
  </property>
</Properties>
</file>